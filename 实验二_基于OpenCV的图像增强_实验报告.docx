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7B270">
      <w:pPr>
        <w:spacing w:after="280"/>
        <w:jc w:val="center"/>
      </w:pPr>
      <w:bookmarkStart w:id="0" w:name="_GoBack"/>
      <w:r>
        <w:rPr>
          <w:rFonts w:hint="eastAsia" w:ascii="Times New Roman" w:hAnsi="Times New Roman" w:eastAsia="黑体"/>
          <w:b/>
          <w:i w:val="0"/>
          <w:color w:val="000000"/>
          <w:sz w:val="32"/>
          <w:lang w:val="en-US" w:eastAsia="zh-CN"/>
        </w:rPr>
        <w:t>计算机视觉</w:t>
      </w:r>
      <w:r>
        <w:rPr>
          <w:rFonts w:ascii="Times New Roman" w:hAnsi="Times New Roman" w:eastAsia="黑体"/>
          <w:b/>
          <w:i w:val="0"/>
          <w:color w:val="000000"/>
          <w:sz w:val="32"/>
        </w:rPr>
        <w:t>实验</w:t>
      </w:r>
      <w:r>
        <w:rPr>
          <w:rFonts w:hint="eastAsia" w:ascii="Times New Roman" w:hAnsi="Times New Roman" w:eastAsia="黑体"/>
          <w:b/>
          <w:i w:val="0"/>
          <w:color w:val="000000"/>
          <w:sz w:val="32"/>
          <w:lang w:val="en-US" w:eastAsia="zh-CN"/>
        </w:rPr>
        <w:t>二</w:t>
      </w:r>
    </w:p>
    <w:bookmarkEnd w:id="0"/>
    <w:p w14:paraId="4FB56420">
      <w:pPr>
        <w:pStyle w:val="3"/>
        <w:spacing w:before="280" w:after="120" w:line="24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一、实验目的</w:t>
      </w:r>
    </w:p>
    <w:p w14:paraId="6E901F2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本实验旨在掌握 OpenCV 计算机视觉库的基本使用方法，利用 OpenCV 以及 scikit-image、NumPy、Matplotlib 等计算机库对图像进行平滑、滤波等操作，实现图像增强。具体内容包括：色彩空间转换、向图像添加椒盐噪声与高斯噪声，并分别采用均值滤波、中值滤波和高斯滤波进行去噪，同时手动实现针对彩色图像的分通道中值滤波。</w:t>
      </w:r>
    </w:p>
    <w:p w14:paraId="643608A3">
      <w:pPr>
        <w:pStyle w:val="3"/>
        <w:spacing w:before="280" w:after="120" w:line="24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二、实验环境</w:t>
      </w:r>
    </w:p>
    <w:p w14:paraId="51CC6D6C">
      <w:pPr>
        <w:pStyle w:val="4"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2.1 硬件</w:t>
      </w:r>
    </w:p>
    <w:p w14:paraId="74CF29A0">
      <w:pPr>
        <w:pStyle w:val="16"/>
        <w:spacing w:after="40" w:line="312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一台 x86-64 个人计算机，用于运行 Python 环境并存放输入 / 输出图像。</w:t>
      </w:r>
    </w:p>
    <w:p w14:paraId="369722F5">
      <w:pPr>
        <w:pStyle w:val="4"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2.2 软件</w:t>
      </w:r>
    </w:p>
    <w:p w14:paraId="1C526D41">
      <w:pPr>
        <w:pStyle w:val="16"/>
        <w:spacing w:after="40" w:line="312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操作系统：Windows（本地电脑）。</w:t>
      </w:r>
    </w:p>
    <w:p w14:paraId="768BA6A6">
      <w:pPr>
        <w:pStyle w:val="16"/>
        <w:spacing w:after="40" w:line="312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编程语言：Python 3.13.16。</w:t>
      </w:r>
    </w:p>
    <w:p w14:paraId="101DB1B6">
      <w:pPr>
        <w:pStyle w:val="16"/>
        <w:spacing w:after="40" w:line="312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OpenCV（opencv-python）5.0.0——计算机视觉与图像处理。</w:t>
      </w:r>
    </w:p>
    <w:p w14:paraId="1CBB8783">
      <w:pPr>
        <w:pStyle w:val="16"/>
        <w:spacing w:after="40" w:line="312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scikit-image——图像增强与分析（random_noise 用于添加噪声）。</w:t>
      </w:r>
    </w:p>
    <w:p w14:paraId="5F26C12C">
      <w:pPr>
        <w:pStyle w:val="16"/>
        <w:spacing w:after="40" w:line="312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NumPy 2.5.4——科学计算基础库。</w:t>
      </w:r>
    </w:p>
    <w:p w14:paraId="16A42BF5">
      <w:pPr>
        <w:pStyle w:val="16"/>
        <w:spacing w:after="40" w:line="312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Matplotlib——绘图与数据可视化。</w:t>
      </w:r>
    </w:p>
    <w:p w14:paraId="5E92139B">
      <w:pPr>
        <w:pStyle w:val="3"/>
        <w:spacing w:before="280" w:after="120" w:line="24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三、实验原理</w:t>
      </w:r>
    </w:p>
    <w:p w14:paraId="64E30F8C">
      <w:pPr>
        <w:pStyle w:val="4"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3.1 色彩空间转换</w:t>
      </w:r>
    </w:p>
    <w:p w14:paraId="782FDBA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OpenCV 读取彩色图像后，得到一个形状为 (H, W, 3) 的三维数组，通道顺序为 BGR。使用 cv2.cvtColor 可进行色彩空间转换：cv2.COLOR_BGR2RGB 交换蓝、红两个通道，使图像以符合人眼认知的 RGB 顺序显示；cv2.COLOR_BGR2GRAY 则把三个通道合并为一个灰度（亮度）通道，突出图像的亮度信息。</w:t>
      </w:r>
    </w:p>
    <w:p w14:paraId="11ACE99F">
      <w:pPr>
        <w:pStyle w:val="4"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3.2 噪声模型</w:t>
      </w:r>
    </w:p>
    <w:p w14:paraId="6E872CA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椒盐噪声以给定的比例（amount）随机将部分像素置为最大值或最小值（白色或黑色），在 RGB 图像中表现为随机的彩色噪点。高斯噪声则对每个像素叠加一个服从高斯分布（给定均值 mean 与方差 var）的随机偏差，作用于整幅图像，影响较为均匀。</w:t>
      </w:r>
    </w:p>
    <w:p w14:paraId="57D54766">
      <w:pPr>
        <w:pStyle w:val="4"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3.3 空间滤波器</w:t>
      </w:r>
    </w:p>
    <w:p w14:paraId="75A5DE5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本实验比较三种常用滤波器。均值滤波（cv2.blur）用像素 k×k 邻域的算术平均值替代中心像素；高斯滤波（cv2.GaussianBlur）以高斯核为权重对邻域加权平均，平滑更自然并保留一定边缘；中值滤波（cv2.medianBlur）用邻域中值替代中心像素，对孤立的椒盐噪点尤其有效。</w:t>
      </w:r>
    </w:p>
    <w:p w14:paraId="6DE788FA">
      <w:pPr>
        <w:pStyle w:val="4"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3.4 彩色图像的手动中值滤波</w:t>
      </w:r>
    </w:p>
    <w:p w14:paraId="6F88772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为加深对滤波原理的理解，手动实现中值滤波。由于三个颜色通道相互独立，算法对 R、G、B 三个通道分别处理：对每个像素，取其 k×k 邻域窗口（边缘用零填充）的中值作为该位置的新值。</w:t>
      </w:r>
    </w:p>
    <w:p w14:paraId="5DB5F526">
      <w:pPr>
        <w:pStyle w:val="3"/>
        <w:spacing w:before="280" w:after="120" w:line="24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四、实验内容与步骤</w:t>
      </w:r>
    </w:p>
    <w:p w14:paraId="724E2A76">
      <w:pPr>
        <w:pStyle w:val="4"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4.1 导入依赖库</w:t>
      </w:r>
    </w:p>
    <w:p w14:paraId="2EF79F5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首先导入 OpenCV、scikit-image、NumPy 与 Matplotlib，并创建输出文件夹。为使结果能直接保存为图片文件，将 Matplotlib 后端设置为非交互模式。</w:t>
      </w:r>
    </w:p>
    <w:p w14:paraId="410872AF">
      <w:pPr>
        <w:pStyle w:val="4"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4.2 读取原始图像与色彩空间转换</w:t>
      </w:r>
    </w:p>
    <w:p w14:paraId="39AA3F2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读取本地图像 p1.jpg（高山湖泊自然风光图），并按原宽高比缩放到长边为 512 像素，实际尺寸为 512×335。随后读取位于 (行, 列) = (100, 100) 处像素的 BGR 值，输出为 31, 87, 77，呈偏绿色调，属于画面中山林植被区域。原始 BGR 图、BGR→RGB 转换图和 BGR→GRAY 灰度图分别如图 1、图 2 和图 3 所示。</w:t>
      </w:r>
    </w:p>
    <w:p w14:paraId="5719FCD4">
      <w:pPr>
        <w:spacing w:before="120" w:after="0"/>
        <w:jc w:val="center"/>
      </w:pPr>
      <w:r>
        <w:drawing>
          <wp:inline distT="0" distB="0" distL="114300" distR="114300">
            <wp:extent cx="4679950" cy="33147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E503">
      <w:pPr>
        <w:spacing w:before="80" w:after="120" w:line="240" w:lineRule="auto"/>
        <w:jc w:val="center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图 1 原始图像（BGR 通道顺序）。</w:t>
      </w:r>
    </w:p>
    <w:p w14:paraId="15EC9D74">
      <w:pPr>
        <w:spacing w:before="120" w:after="0"/>
        <w:jc w:val="center"/>
      </w:pPr>
      <w:r>
        <w:drawing>
          <wp:inline distT="0" distB="0" distL="114300" distR="114300">
            <wp:extent cx="4679950" cy="33147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03BB">
      <w:pPr>
        <w:spacing w:before="80" w:after="120" w:line="240" w:lineRule="auto"/>
        <w:jc w:val="center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图 2 BGR→RGB 转换后的图像（蓝红通道互换）。</w:t>
      </w:r>
    </w:p>
    <w:p w14:paraId="75019F72">
      <w:pPr>
        <w:spacing w:before="120" w:after="0"/>
        <w:jc w:val="center"/>
      </w:pPr>
      <w:r>
        <w:drawing>
          <wp:inline distT="0" distB="0" distL="114300" distR="114300">
            <wp:extent cx="4319905" cy="3059430"/>
            <wp:effectExtent l="0" t="0" r="444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EA98">
      <w:pPr>
        <w:spacing w:before="80" w:after="120" w:line="240" w:lineRule="auto"/>
        <w:jc w:val="center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图 3 灰度图（BGR→GRAY）。</w:t>
      </w:r>
    </w:p>
    <w:p w14:paraId="27726C77">
      <w:pPr>
        <w:pStyle w:val="4"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4.3 添加噪声</w:t>
      </w:r>
    </w:p>
    <w:p w14:paraId="273C7B6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在 RGB 图像基础上生成两幅带噪图像：椒盐噪声（amount = 0.4）和高斯噪声（mean = 0.2，var = 0.03）。原始图像与两种带噪图像的对比如图 4 所示。</w:t>
      </w:r>
    </w:p>
    <w:p w14:paraId="670323ED">
      <w:pPr>
        <w:spacing w:before="120" w:after="0"/>
        <w:jc w:val="center"/>
      </w:pPr>
      <w:r>
        <w:drawing>
          <wp:inline distT="0" distB="0" distL="114300" distR="114300">
            <wp:extent cx="5399405" cy="1313180"/>
            <wp:effectExtent l="0" t="0" r="1079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1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CDE9">
      <w:pPr>
        <w:spacing w:before="80" w:after="120" w:line="240" w:lineRule="auto"/>
        <w:jc w:val="center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图 4 原始图像、椒盐噪声与高斯噪声对比。</w:t>
      </w:r>
    </w:p>
    <w:p w14:paraId="40874167">
      <w:pPr>
        <w:pStyle w:val="4"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4.4 图像滤波</w:t>
      </w:r>
    </w:p>
    <w:p w14:paraId="09704CE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对两幅带噪图像分别进行均值滤波（5×5）、中值滤波（核大小为 5）和高斯滤波（5×5）。中值滤波与高斯滤波要求输入为 uint8，因此将浮点带噪图像乘以 255 后转为 uint8。2×3 网格的滤波结果如图 5 所示。</w:t>
      </w:r>
    </w:p>
    <w:p w14:paraId="1AB43E04">
      <w:pPr>
        <w:spacing w:before="120" w:after="0"/>
        <w:jc w:val="center"/>
      </w:pPr>
      <w:r>
        <w:drawing>
          <wp:inline distT="0" distB="0" distL="114300" distR="114300">
            <wp:extent cx="5399405" cy="2810510"/>
            <wp:effectExtent l="0" t="0" r="1079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1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6FC3">
      <w:pPr>
        <w:spacing w:before="80" w:after="120" w:line="240" w:lineRule="auto"/>
        <w:jc w:val="center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图 5 滤波结果：第 1 行为椒盐噪声，第 2 行为高斯噪声；各列依次为均值、中值和高斯滤波。</w:t>
      </w:r>
    </w:p>
    <w:p w14:paraId="230BB00F">
      <w:pPr>
        <w:pStyle w:val="4"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4.5 手动实现中值滤波</w:t>
      </w:r>
    </w:p>
    <w:p w14:paraId="1D9AFA1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函数 manual_median_filter_color 通过逐通道独立处理实现彩色图像中值滤波。将其作用于椒盐带噪图像（核大小为 5），并与带噪输入对比，结果如图 6 所示。</w:t>
      </w:r>
    </w:p>
    <w:p w14:paraId="6C2C9A92">
      <w:pPr>
        <w:spacing w:before="120" w:after="0"/>
        <w:jc w:val="center"/>
      </w:pPr>
      <w:r>
        <w:drawing>
          <wp:inline distT="0" distB="0" distL="114300" distR="114300">
            <wp:extent cx="5039995" cy="1797050"/>
            <wp:effectExtent l="0" t="0" r="825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9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97B7">
      <w:pPr>
        <w:spacing w:before="80" w:after="120" w:line="240" w:lineRule="auto"/>
        <w:jc w:val="center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图 6 椒盐噪声图像（左）与手动中值滤波结果（右）对比。</w:t>
      </w:r>
    </w:p>
    <w:p w14:paraId="653B1CDB">
      <w:pPr>
        <w:pStyle w:val="3"/>
        <w:spacing w:before="280" w:after="120" w:line="24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五、实验结果与分析</w:t>
      </w:r>
    </w:p>
    <w:p w14:paraId="01A50B1F">
      <w:pPr>
        <w:pStyle w:val="4"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5.1 原始图像与色彩空间转换</w:t>
      </w:r>
    </w:p>
    <w:p w14:paraId="4C94013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原始彩色图像被正确读取和显示。BGR→RGB 转换后颜色更符合人眼认知，红、绿、蓝通道正确对应；灰度图则突出图像的亮度信息，便于后续基于强度的图像处理分析。</w:t>
      </w:r>
    </w:p>
    <w:p w14:paraId="5D7691E6">
      <w:pPr>
        <w:pStyle w:val="4"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5.2 噪声添加效果</w:t>
      </w:r>
    </w:p>
    <w:p w14:paraId="2A140DA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椒盐噪声在图像中随机产生孤立的白、黑（RGB 图中为彩色）噪点，对局部区域破坏明显；高斯噪声对每个像素叠加均匀的随机偏差，使整幅图像亮度轻微抖动、细节略有模糊。相比之下，椒盐噪声的局部破坏更明显，而高斯噪声影响全局视觉效果。</w:t>
      </w:r>
    </w:p>
    <w:p w14:paraId="67C59BBC">
      <w:pPr>
        <w:pStyle w:val="4"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5.3 滤波去噪效果</w:t>
      </w:r>
    </w:p>
    <w:p w14:paraId="11156C6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由滤波对比结果可以得出以下结论。均值滤波能够较好地平滑整幅图像、有效去除高斯噪声，但对椒盐噪声中尖锐的黑白噪点去除不彻底，且容易造成边缘模糊。中值滤波对椒盐噪声的去除效果显著，能有效保留图像边缘和细节，对高斯噪声也有一定抑制作用，但整体去噪效果略逊于均值滤波。高斯滤波对高斯噪声的去除效果最佳，平滑自然且保留一定边缘，但对突变型椒盐噪声的处理能力有限。</w:t>
      </w:r>
    </w:p>
    <w:p w14:paraId="47E68ECB">
      <w:pPr>
        <w:pStyle w:val="4"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5.4 手动中值滤波</w:t>
      </w:r>
    </w:p>
    <w:p w14:paraId="09F9395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手动实现的分通道中值滤波效果与 OpenCV 内置 medianBlur 基本一致：能有效去除孤立的椒盐噪点，同时保持颜色真实、边缘清晰，验证了彩色图像应分别对 R、G、B 三通道独立滤波的合理性。</w:t>
      </w:r>
    </w:p>
    <w:p w14:paraId="7A0AFEC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总体而言，不同噪声类型适合采用不同的滤波方法：椒盐噪声属于突变型噪声，中值滤波能够有效去除孤立黑白噪点并保留边缘细节，最为合适；高斯噪声属于连续型噪声，采用均值滤波或高斯滤波进行平滑更自然。手动实现不仅复现了 OpenCV 的滤波效果，也加深了对滤波原理的理解。</w:t>
      </w:r>
    </w:p>
    <w:p w14:paraId="6AF6DC87">
      <w:pPr>
        <w:pStyle w:val="3"/>
        <w:spacing w:before="280" w:after="120" w:line="24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六、实验小结</w:t>
      </w:r>
    </w:p>
    <w:p w14:paraId="35CFEE3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本实验完成了彩色图像的读取、BGR→RGB 与 BGR→GRAY 转换，并向图像添加了椒盐噪声与高斯噪声；随后分别采用均值滤波、中值滤波以及手动实现的中值滤波进行去噪，比较了不同滤波方法的效果。结果表明：中值滤波对椒盐噪声的去除效果最为显著且能保留边缘细节；均值滤波更适用于高斯噪声的平滑去除；手动实现的中值滤波在处理彩色图像时同样表现良好，既能抑制噪声又能保持真实色彩与结构信息。通过本次实验，加深了对图像噪声类型与滤波原理的理解，为后续图像去噪与滤波算法的改进奠定了基础。</w:t>
      </w:r>
    </w:p>
    <w:p w14:paraId="03307238">
      <w:r>
        <w:br w:type="page"/>
      </w:r>
    </w:p>
    <w:p w14:paraId="543A8C9D">
      <w:pPr>
        <w:pStyle w:val="3"/>
        <w:spacing w:before="280" w:after="120" w:line="24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附录 A：完整源代码</w:t>
      </w:r>
    </w:p>
    <w:p w14:paraId="0B1D26B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下方为本次实验完整、可直接运行的 Python 脚本。依赖库：opencv-python、scikit-image、numpy、matplotlib。运行方式：python experiment2_image_enhancement.py</w:t>
      </w:r>
    </w:p>
    <w:p w14:paraId="3B344E19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"""</w:t>
      </w:r>
    </w:p>
    <w:p w14:paraId="795594B3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Experiment 2: Image Enhancement Based on OpenCV</w:t>
      </w:r>
    </w:p>
    <w:p w14:paraId="0C57F9BE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=================================================</w:t>
      </w:r>
    </w:p>
    <w:p w14:paraId="59C4EA4F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Course     : Digital Image Processing (Shanghai Maritime University)</w:t>
      </w:r>
    </w:p>
    <w:p w14:paraId="4206C97B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Objective  : Master the basic usage of OpenCV, and use computer-vision</w:t>
      </w:r>
    </w:p>
    <w:p w14:paraId="281E8900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           libraries to perform smoothing / filtering operations on</w:t>
      </w:r>
    </w:p>
    <w:p w14:paraId="11666C5D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           images so as to achieve image enhancement.</w:t>
      </w:r>
    </w:p>
    <w:p w14:paraId="6FE1E0D1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Dependencies: opencv-python, scikit-image, numpy, matplotlib</w:t>
      </w:r>
    </w:p>
    <w:p w14:paraId="1DD73914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Run        : python experiment2_image_enhancement.py</w:t>
      </w:r>
    </w:p>
    <w:p w14:paraId="10A9F6D9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"""</w:t>
      </w:r>
    </w:p>
    <w:p w14:paraId="7A7B34D2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793A6835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import os</w:t>
      </w:r>
    </w:p>
    <w:p w14:paraId="55F73370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import matplotlib</w:t>
      </w:r>
    </w:p>
    <w:p w14:paraId="0566065C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matplotlib.use('Agg')          # non-interactive backend (no GUI required)</w:t>
      </w:r>
    </w:p>
    <w:p w14:paraId="44C690B6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import cv2</w:t>
      </w:r>
    </w:p>
    <w:p w14:paraId="19EF86A1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import numpy as np</w:t>
      </w:r>
    </w:p>
    <w:p w14:paraId="12C66306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from skimage.util import random_noise</w:t>
      </w:r>
    </w:p>
    <w:p w14:paraId="6C00C8C3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from matplotlib import pyplot as plt</w:t>
      </w:r>
    </w:p>
    <w:p w14:paraId="419C8500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6F86DA72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os.makedirs('output_images', exist_ok=True)</w:t>
      </w:r>
    </w:p>
    <w:p w14:paraId="7BF763C2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os.makedirs('result', exist_ok=True)</w:t>
      </w:r>
    </w:p>
    <w:p w14:paraId="60139099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1B34C449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# ---- 4.2 Read the original image and convert colour spaces ----</w:t>
      </w:r>
    </w:p>
    <w:p w14:paraId="01901DB7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img = cv2.imread('p1.jpg')</w:t>
      </w:r>
    </w:p>
    <w:p w14:paraId="5CC593C2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h, w = img.shape[:2]</w:t>
      </w:r>
    </w:p>
    <w:p w14:paraId="4620C30A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scale = 512 / max(h, w)</w:t>
      </w:r>
    </w:p>
    <w:p w14:paraId="3913E052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img = cv2.resize(img, (int(w * scale), int(h * scale)),</w:t>
      </w:r>
    </w:p>
    <w:p w14:paraId="3918CB35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               interpolation=cv2.INTER_AREA)</w:t>
      </w:r>
    </w:p>
    <w:p w14:paraId="1E6BA9BE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7D27B06C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(b, g, r) = img[100, 100]</w:t>
      </w:r>
    </w:p>
    <w:p w14:paraId="2C6DC81D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print('Pixel (100, 100) -&gt; BGR =', b, g, r)</w:t>
      </w:r>
    </w:p>
    <w:p w14:paraId="0D154701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4E1CA9B6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plt.imshow(img)</w:t>
      </w:r>
    </w:p>
    <w:p w14:paraId="1D057F08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plt.title('Original Image (BGR)')</w:t>
      </w:r>
    </w:p>
    <w:p w14:paraId="5D3EB2C1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plt.axis('off')</w:t>
      </w:r>
    </w:p>
    <w:p w14:paraId="014586B6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plt.savefig('output_images/original_bgr.jpg', dpi=200, bbox_inches='tight')</w:t>
      </w:r>
    </w:p>
    <w:p w14:paraId="56C938B0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plt.close()</w:t>
      </w:r>
    </w:p>
    <w:p w14:paraId="64E970A1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30DDD89F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rgb_img = cv2.cvtColor(img, cv2.COLOR_BGR2RGB)</w:t>
      </w:r>
    </w:p>
    <w:p w14:paraId="1F155502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plt.imshow(rgb_img)</w:t>
      </w:r>
    </w:p>
    <w:p w14:paraId="1069563E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plt.title('RGB Image (BGR-&gt;RGB)')</w:t>
      </w:r>
    </w:p>
    <w:p w14:paraId="7B7DC00C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plt.axis('off')</w:t>
      </w:r>
    </w:p>
    <w:p w14:paraId="1FD92B93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plt.savefig('output_images/rgb_image.jpg', dpi=200, bbox_inches='tight')</w:t>
      </w:r>
    </w:p>
    <w:p w14:paraId="15244704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plt.close()</w:t>
      </w:r>
    </w:p>
    <w:p w14:paraId="3B569FBF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5F4D9852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gray_img = cv2.cvtColor(img, cv2.COLOR_BGR2GRAY)</w:t>
      </w:r>
    </w:p>
    <w:p w14:paraId="3C1FBE0C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plt.imshow(gray_img, cmap='gray')</w:t>
      </w:r>
    </w:p>
    <w:p w14:paraId="65FCC932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plt.title('Gray Image (BGR-&gt;GRAY)')</w:t>
      </w:r>
    </w:p>
    <w:p w14:paraId="39BF6DE8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plt.axis('off')</w:t>
      </w:r>
    </w:p>
    <w:p w14:paraId="554EB7EB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plt.savefig('output_images/gray_image.jpg', dpi=200, bbox_inches='tight')</w:t>
      </w:r>
    </w:p>
    <w:p w14:paraId="385B434A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plt.close()</w:t>
      </w:r>
    </w:p>
    <w:p w14:paraId="666BB164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0B7B5FA5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# ---- 4.3 Add noise ----</w:t>
      </w:r>
    </w:p>
    <w:p w14:paraId="3D83E539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sp_noise_img = random_noise(rgb_img, mode='s&amp;p', amount=0.4)</w:t>
      </w:r>
    </w:p>
    <w:p w14:paraId="0EE4EC34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gus_noise_img = random_noise(rgb_img, mode='gaussian', mean=0.2, var=0.03)</w:t>
      </w:r>
    </w:p>
    <w:p w14:paraId="0E6A93B7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0597285F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plt.figure(figsize=(12, 4))</w:t>
      </w:r>
    </w:p>
    <w:p w14:paraId="7C3ADCB3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plt.subplot(1, 3, 1); plt.imshow(rgb_img, cmap='gray')</w:t>
      </w:r>
    </w:p>
    <w:p w14:paraId="6580EC62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plt.title('Original Image'); plt.axis('off')</w:t>
      </w:r>
    </w:p>
    <w:p w14:paraId="229D4D92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plt.subplot(1, 3, 2); plt.imshow(sp_noise_img, cmap='gray')</w:t>
      </w:r>
    </w:p>
    <w:p w14:paraId="2870D6CA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plt.title('Salt-and-Pepper Noise'); plt.axis('off')</w:t>
      </w:r>
    </w:p>
    <w:p w14:paraId="394F75D1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plt.subplot(1, 3, 3); plt.imshow(gus_noise_img, cmap='gray')</w:t>
      </w:r>
    </w:p>
    <w:p w14:paraId="3D4B93A5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plt.title('Gaussian Noise'); plt.axis('off')</w:t>
      </w:r>
    </w:p>
    <w:p w14:paraId="04359DB0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plt.tight_layout()</w:t>
      </w:r>
    </w:p>
    <w:p w14:paraId="49BF0853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plt.savefig('output_images/noise_comparison.jpg', dpi=200, bbox_inches='tight')</w:t>
      </w:r>
    </w:p>
    <w:p w14:paraId="3CF9ECE8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plt.close()</w:t>
      </w:r>
    </w:p>
    <w:p w14:paraId="677084D6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675CB417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# ---- 4.4 Image filtering ----</w:t>
      </w:r>
    </w:p>
    <w:p w14:paraId="158E392F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mean_sp = cv2.blur(sp_noise_img, (5, 5))</w:t>
      </w:r>
    </w:p>
    <w:p w14:paraId="6CEF4D96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mean_gus = cv2.blur(gus_noise_img, (5, 5))</w:t>
      </w:r>
    </w:p>
    <w:p w14:paraId="28056A8F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7CE033A0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mid_sp = cv2.medianBlur((sp_noise_img * 255).astype(np.uint8), 5)</w:t>
      </w:r>
    </w:p>
    <w:p w14:paraId="367ED8C5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mid_gus = cv2.medianBlur((gus_noise_img * 255).astype(np.uint8), 5)</w:t>
      </w:r>
    </w:p>
    <w:p w14:paraId="6CC411A0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43982A53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gauss_sp = cv2.GaussianBlur((sp_noise_img * 255).astype(np.uint8), (5, 5), 0)</w:t>
      </w:r>
    </w:p>
    <w:p w14:paraId="7B69E81D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gauss_gus = cv2.GaussianBlur((gus_noise_img * 255).astype(np.uint8), (5, 5), 0)</w:t>
      </w:r>
    </w:p>
    <w:p w14:paraId="436D9D5E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43F4607F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plt.figure(figsize=(13, 8))</w:t>
      </w:r>
    </w:p>
    <w:p w14:paraId="604AC183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plt.subplot(2, 3, 1); plt.imshow(mean_sp); plt.title('S&amp;P noise + Mean Filter'); plt.axis('off')</w:t>
      </w:r>
    </w:p>
    <w:p w14:paraId="1D189796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plt.subplot(2, 3, 2); plt.imshow(mid_sp); plt.title('S&amp;P noise + Median Filter'); plt.axis('off')</w:t>
      </w:r>
    </w:p>
    <w:p w14:paraId="4C7BFA57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plt.subplot(2, 3, 3); plt.imshow(gauss_sp); plt.title('S&amp;P noise + Gaussian Filter'); plt.axis('off')</w:t>
      </w:r>
    </w:p>
    <w:p w14:paraId="6CE64E4D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plt.subplot(2, 3, 4); plt.imshow(mean_gus); plt.title('Gaussian noise + Mean Filter'); plt.axis('off')</w:t>
      </w:r>
    </w:p>
    <w:p w14:paraId="16014917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plt.subplot(2, 3, 5); plt.imshow(mid_gus); plt.title('Gaussian noise + Median Filter'); plt.axis('off')</w:t>
      </w:r>
    </w:p>
    <w:p w14:paraId="49450EBD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plt.subplot(2, 3, 6); plt.imshow(gauss_gus); plt.title('Gaussian noise + Gaussian Filter'); plt.axis('off')</w:t>
      </w:r>
    </w:p>
    <w:p w14:paraId="4C72E4C3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plt.tight_layout()</w:t>
      </w:r>
    </w:p>
    <w:p w14:paraId="79710D4D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plt.savefig('result/filter_results_2x3.jpg', dpi=200, bbox_inches='tight')</w:t>
      </w:r>
    </w:p>
    <w:p w14:paraId="2365E668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plt.close()</w:t>
      </w:r>
    </w:p>
    <w:p w14:paraId="06844662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3B4834AA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# ---- 4.5 Manual median filter (colour, per channel) ----</w:t>
      </w:r>
    </w:p>
    <w:p w14:paraId="4A16CC82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def manual_median_filter_color(image, kernel_size=5):</w:t>
      </w:r>
    </w:p>
    <w:p w14:paraId="5D1B029A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  pad = kernel_size // 2</w:t>
      </w:r>
    </w:p>
    <w:p w14:paraId="05E2D672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  filtered_img = np.zeros_like(image)</w:t>
      </w:r>
    </w:p>
    <w:p w14:paraId="6DF1E83E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  for c in range(3):                      # process R, G, B independently</w:t>
      </w:r>
    </w:p>
    <w:p w14:paraId="7BE9431C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      channel = image[:, :, c]</w:t>
      </w:r>
    </w:p>
    <w:p w14:paraId="4202E595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      padded_channel = np.pad(channel, pad_width=pad, mode='edge')</w:t>
      </w:r>
    </w:p>
    <w:p w14:paraId="2E77E608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      for i in range(channel.shape[0]):</w:t>
      </w:r>
    </w:p>
    <w:p w14:paraId="6FDA0175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          for j in range(channel.shape[1]):</w:t>
      </w:r>
    </w:p>
    <w:p w14:paraId="57D3BE3E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              region = padded_channel[i:i + kernel_size, j:j + kernel_size]</w:t>
      </w:r>
    </w:p>
    <w:p w14:paraId="2939E782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              filtered_img[i, j, c] = np.median(region)</w:t>
      </w:r>
    </w:p>
    <w:p w14:paraId="5CFA97A0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  return filtered_img</w:t>
      </w:r>
    </w:p>
    <w:p w14:paraId="0401FAE3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32D9321F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manual_mid = manual_median_filter_color(</w:t>
      </w:r>
    </w:p>
    <w:p w14:paraId="6EA8EC56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  (sp_noise_img * 255).astype(np.uint8), kernel_size=5</w:t>
      </w:r>
    </w:p>
    <w:p w14:paraId="3B9CD66A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)</w:t>
      </w:r>
    </w:p>
    <w:p w14:paraId="3F2988E0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59C63225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plt.figure(figsize=(10, 5))</w:t>
      </w:r>
    </w:p>
    <w:p w14:paraId="5477099A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plt.subplot(1, 2, 1); plt.imshow(sp_noise_img, cmap='gray')</w:t>
      </w:r>
    </w:p>
    <w:p w14:paraId="698FF47F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plt.title('Salt-and-Pepper Noisy Image'); plt.axis('off')</w:t>
      </w:r>
    </w:p>
    <w:p w14:paraId="6BB766E9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plt.subplot(1, 2, 2); plt.imshow(manual_mid, cmap='gray')</w:t>
      </w:r>
    </w:p>
    <w:p w14:paraId="0331686F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plt.title('Manual Median Filter (colour)'); plt.axis('off')</w:t>
      </w:r>
    </w:p>
    <w:p w14:paraId="62110F75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plt.tight_layout()</w:t>
      </w:r>
    </w:p>
    <w:p w14:paraId="349DDCA0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plt.savefig('result/manual_median.jpg', dpi=200, bbox_inches='tight')</w:t>
      </w:r>
    </w:p>
    <w:p w14:paraId="2E7E4B6F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plt.close()</w:t>
      </w:r>
    </w:p>
    <w:p w14:paraId="5E5E776A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16B9410A">
      <w:pPr>
        <w:shd w:val="clear" w:color="auto" w:fill="F2F2F2"/>
        <w:spacing w:before="0" w:after="0" w:line="240" w:lineRule="auto"/>
        <w:ind w:left="170"/>
      </w:pPr>
      <w:r>
        <w:rPr>
          <w:rFonts w:ascii="Consolas" w:hAnsi="Consolas" w:eastAsia="宋体"/>
          <w:color w:val="000000"/>
          <w:sz w:val="17"/>
        </w:rPr>
        <w:t>print('All result images have been saved to ./output_images and ./result')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B75F16"/>
    <w:rsid w:val="1BB03CF4"/>
    <w:rsid w:val="3F8941FA"/>
    <w:rsid w:val="4FCC21D8"/>
    <w:rsid w:val="57C33EC0"/>
    <w:rsid w:val="6A910ACA"/>
    <w:rsid w:val="720D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1208</Words>
  <Characters>1605</Characters>
  <Lines>0</Lines>
  <Paragraphs>0</Paragraphs>
  <TotalTime>2</TotalTime>
  <ScaleCrop>false</ScaleCrop>
  <LinksUpToDate>false</LinksUpToDate>
  <CharactersWithSpaces>1726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芶铃淋</cp:lastModifiedBy>
  <dcterms:modified xsi:type="dcterms:W3CDTF">2026-10-21T11:43:13Z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eyJoZGlkIjoiYWEzZTVjZWIwMTgyNDE5N2FiYjU4OTgyMGZhOTk0MTUiLCJ1c2VySWQiOiIxNjQ2Mzc4ODUzIn0=</vt:lpwstr>
  </property>
  <property fmtid="{D5CDD505-2E9C-101B-9397-08002B2CF9AE}" pid="3" name="KSOProductBuildVer">
    <vt:lpwstr>2052-12.1.0.29161</vt:lpwstr>
  </property>
  <property fmtid="{D5CDD505-2E9C-101B-9397-08002B2CF9AE}" pid="4" name="ICV">
    <vt:lpwstr>378ACBC9615F4A08BDE8B763E0E81D13_13</vt:lpwstr>
  </property>
</Properties>
</file>